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79F02F">
      <w:pPr>
        <w:jc w:val="center"/>
      </w:pPr>
      <w:r>
        <w:rPr>
          <w:b/>
          <w:color w:val="17365D"/>
          <w:sz w:val="30"/>
        </w:rPr>
        <w:t>DATABASE DESIGN AND APPLICATION</w:t>
      </w:r>
    </w:p>
    <w:p w14:paraId="1F79F058">
      <w:pPr>
        <w:jc w:val="center"/>
      </w:pPr>
      <w:r>
        <w:rPr>
          <w:b/>
          <w:color w:val="1F4E79"/>
          <w:sz w:val="42"/>
        </w:rPr>
        <w:t>GROUP INVESTIGATION ACTIVITY</w:t>
      </w:r>
    </w:p>
    <w:p w14:paraId="6390FFE6">
      <w:pPr>
        <w:jc w:val="center"/>
      </w:pPr>
      <w:r>
        <w:rPr>
          <w:i/>
          <w:sz w:val="24"/>
        </w:rPr>
        <w:t>Normalisation and Database Constraints</w:t>
      </w:r>
    </w:p>
    <w:p w14:paraId="3D488286">
      <w:pPr>
        <w:pStyle w:val="2"/>
      </w:pPr>
      <w:r>
        <w:t>THE MISSION: FIX THE BROKEN DATABASE</w:t>
      </w:r>
    </w:p>
    <w:p w14:paraId="176182F5">
      <w:r>
        <w:t>A university has discovered that its student registration database contains duplicated information, inconsistent records and design problems. The administration has asked your group to act as database consultants. Investigate the problems, normalise the data, recommend suitable constraints and demonstrate how your redesigned database would work.</w:t>
      </w:r>
    </w:p>
    <w:p w14:paraId="1FDFB550">
      <w:r>
        <w:t>ROUND 1: THE DATABASE CRIME SCENE</w:t>
      </w:r>
    </w:p>
    <w:p w14:paraId="7B396428">
      <w:r>
        <w:t xml:space="preserve">The following table was recovered from the university's faulty database: </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87"/>
        <w:gridCol w:w="1440"/>
      </w:tblGrid>
      <w:tr w14:paraId="56CAC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D9EAF7"/>
            <w:vAlign w:val="center"/>
          </w:tcPr>
          <w:p w14:paraId="0112C654">
            <w:pPr>
              <w:spacing w:after="0" w:line="240" w:lineRule="auto"/>
            </w:pPr>
            <w:r>
              <w:rPr>
                <w:rFonts w:ascii="Arial" w:hAnsi="Arial"/>
                <w:b/>
                <w:sz w:val="18"/>
              </w:rPr>
              <w:t>StudentID</w:t>
            </w:r>
          </w:p>
        </w:tc>
        <w:tc>
          <w:tcPr>
            <w:tcW w:w="1440" w:type="dxa"/>
            <w:shd w:val="clear" w:color="auto" w:fill="D9EAF7"/>
            <w:vAlign w:val="center"/>
          </w:tcPr>
          <w:p w14:paraId="164ECF91">
            <w:pPr>
              <w:spacing w:after="0" w:line="240" w:lineRule="auto"/>
            </w:pPr>
            <w:r>
              <w:rPr>
                <w:rFonts w:ascii="Arial" w:hAnsi="Arial"/>
                <w:b/>
                <w:sz w:val="18"/>
              </w:rPr>
              <w:t>StudentName</w:t>
            </w:r>
          </w:p>
        </w:tc>
        <w:tc>
          <w:tcPr>
            <w:tcW w:w="1440" w:type="dxa"/>
            <w:shd w:val="clear" w:color="auto" w:fill="D9EAF7"/>
            <w:vAlign w:val="center"/>
          </w:tcPr>
          <w:p w14:paraId="6B0A61C3">
            <w:pPr>
              <w:spacing w:after="0" w:line="240" w:lineRule="auto"/>
            </w:pPr>
            <w:r>
              <w:rPr>
                <w:rFonts w:ascii="Arial" w:hAnsi="Arial"/>
                <w:b/>
                <w:sz w:val="18"/>
              </w:rPr>
              <w:t>CourseID</w:t>
            </w:r>
          </w:p>
        </w:tc>
        <w:tc>
          <w:tcPr>
            <w:tcW w:w="1440" w:type="dxa"/>
            <w:shd w:val="clear" w:color="auto" w:fill="D9EAF7"/>
            <w:vAlign w:val="center"/>
          </w:tcPr>
          <w:p w14:paraId="6F0544FF">
            <w:pPr>
              <w:spacing w:after="0" w:line="240" w:lineRule="auto"/>
            </w:pPr>
            <w:r>
              <w:rPr>
                <w:rFonts w:ascii="Arial" w:hAnsi="Arial"/>
                <w:b/>
                <w:sz w:val="18"/>
              </w:rPr>
              <w:t>CourseName</w:t>
            </w:r>
          </w:p>
        </w:tc>
        <w:tc>
          <w:tcPr>
            <w:tcW w:w="1440" w:type="dxa"/>
            <w:shd w:val="clear" w:color="auto" w:fill="D9EAF7"/>
            <w:vAlign w:val="center"/>
          </w:tcPr>
          <w:p w14:paraId="5E49FBD2">
            <w:pPr>
              <w:spacing w:after="0" w:line="240" w:lineRule="auto"/>
            </w:pPr>
            <w:r>
              <w:rPr>
                <w:rFonts w:ascii="Arial" w:hAnsi="Arial"/>
                <w:b/>
                <w:sz w:val="18"/>
              </w:rPr>
              <w:t>Lecturer</w:t>
            </w:r>
          </w:p>
        </w:tc>
        <w:tc>
          <w:tcPr>
            <w:tcW w:w="1440" w:type="dxa"/>
            <w:shd w:val="clear" w:color="auto" w:fill="D9EAF7"/>
            <w:vAlign w:val="center"/>
          </w:tcPr>
          <w:p w14:paraId="78E7CCB6">
            <w:pPr>
              <w:spacing w:after="0" w:line="240" w:lineRule="auto"/>
            </w:pPr>
            <w:r>
              <w:rPr>
                <w:rFonts w:ascii="Arial" w:hAnsi="Arial"/>
                <w:b/>
                <w:sz w:val="18"/>
              </w:rPr>
              <w:t>LecturerPhone</w:t>
            </w:r>
          </w:p>
        </w:tc>
        <w:tc>
          <w:tcPr>
            <w:tcW w:w="1440" w:type="dxa"/>
            <w:shd w:val="clear" w:color="auto" w:fill="D9EAF7"/>
            <w:vAlign w:val="center"/>
          </w:tcPr>
          <w:p w14:paraId="157D7E9F">
            <w:pPr>
              <w:spacing w:after="0" w:line="240" w:lineRule="auto"/>
            </w:pPr>
            <w:r>
              <w:rPr>
                <w:rFonts w:ascii="Arial" w:hAnsi="Arial"/>
                <w:b/>
                <w:sz w:val="18"/>
              </w:rPr>
              <w:t>FeePaid</w:t>
            </w:r>
          </w:p>
        </w:tc>
      </w:tr>
      <w:tr w14:paraId="107B4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0E622636">
            <w:pPr>
              <w:spacing w:after="0" w:line="240" w:lineRule="auto"/>
            </w:pPr>
            <w:r>
              <w:rPr>
                <w:rFonts w:ascii="Arial" w:hAnsi="Arial"/>
                <w:b w:val="0"/>
                <w:sz w:val="18"/>
              </w:rPr>
              <w:t>S001</w:t>
            </w:r>
          </w:p>
        </w:tc>
        <w:tc>
          <w:tcPr>
            <w:tcW w:w="1440" w:type="dxa"/>
            <w:vAlign w:val="center"/>
          </w:tcPr>
          <w:p w14:paraId="07958ADB">
            <w:pPr>
              <w:spacing w:after="0" w:line="240" w:lineRule="auto"/>
            </w:pPr>
            <w:r>
              <w:rPr>
                <w:rFonts w:ascii="Arial" w:hAnsi="Arial"/>
                <w:b w:val="0"/>
                <w:sz w:val="18"/>
              </w:rPr>
              <w:t>Amina</w:t>
            </w:r>
          </w:p>
        </w:tc>
        <w:tc>
          <w:tcPr>
            <w:tcW w:w="1440" w:type="dxa"/>
            <w:vAlign w:val="center"/>
          </w:tcPr>
          <w:p w14:paraId="53BFAE58">
            <w:pPr>
              <w:spacing w:after="0" w:line="240" w:lineRule="auto"/>
            </w:pPr>
            <w:r>
              <w:rPr>
                <w:rFonts w:ascii="Arial" w:hAnsi="Arial"/>
                <w:b w:val="0"/>
                <w:sz w:val="18"/>
              </w:rPr>
              <w:t>C01</w:t>
            </w:r>
          </w:p>
        </w:tc>
        <w:tc>
          <w:tcPr>
            <w:tcW w:w="1440" w:type="dxa"/>
            <w:vAlign w:val="center"/>
          </w:tcPr>
          <w:p w14:paraId="40FA07A0">
            <w:pPr>
              <w:spacing w:after="0" w:line="240" w:lineRule="auto"/>
            </w:pPr>
            <w:r>
              <w:rPr>
                <w:rFonts w:ascii="Arial" w:hAnsi="Arial"/>
                <w:b w:val="0"/>
                <w:sz w:val="18"/>
              </w:rPr>
              <w:t>Database Systems</w:t>
            </w:r>
          </w:p>
        </w:tc>
        <w:tc>
          <w:tcPr>
            <w:tcW w:w="1440" w:type="dxa"/>
            <w:vAlign w:val="center"/>
          </w:tcPr>
          <w:p w14:paraId="6EDA417B">
            <w:pPr>
              <w:spacing w:after="0" w:line="240" w:lineRule="auto"/>
            </w:pPr>
            <w:r>
              <w:rPr>
                <w:rFonts w:ascii="Arial" w:hAnsi="Arial"/>
                <w:b w:val="0"/>
                <w:sz w:val="18"/>
              </w:rPr>
              <w:t>Mr Okello</w:t>
            </w:r>
          </w:p>
        </w:tc>
        <w:tc>
          <w:tcPr>
            <w:tcW w:w="1440" w:type="dxa"/>
            <w:vAlign w:val="center"/>
          </w:tcPr>
          <w:p w14:paraId="3703CD10">
            <w:pPr>
              <w:spacing w:after="0" w:line="240" w:lineRule="auto"/>
            </w:pPr>
            <w:r>
              <w:rPr>
                <w:rFonts w:ascii="Arial" w:hAnsi="Arial"/>
                <w:b w:val="0"/>
                <w:sz w:val="18"/>
              </w:rPr>
              <w:t>0701001001</w:t>
            </w:r>
          </w:p>
        </w:tc>
        <w:tc>
          <w:tcPr>
            <w:tcW w:w="1440" w:type="dxa"/>
            <w:vAlign w:val="center"/>
          </w:tcPr>
          <w:p w14:paraId="74B5E59E">
            <w:pPr>
              <w:spacing w:after="0" w:line="240" w:lineRule="auto"/>
            </w:pPr>
            <w:r>
              <w:rPr>
                <w:rFonts w:ascii="Arial" w:hAnsi="Arial"/>
                <w:b w:val="0"/>
                <w:sz w:val="18"/>
              </w:rPr>
              <w:t>150000</w:t>
            </w:r>
          </w:p>
        </w:tc>
      </w:tr>
      <w:tr w14:paraId="501EA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5674A3D3">
            <w:pPr>
              <w:spacing w:after="0" w:line="240" w:lineRule="auto"/>
            </w:pPr>
            <w:r>
              <w:rPr>
                <w:rFonts w:ascii="Arial" w:hAnsi="Arial"/>
                <w:b w:val="0"/>
                <w:sz w:val="18"/>
              </w:rPr>
              <w:t>S002</w:t>
            </w:r>
          </w:p>
        </w:tc>
        <w:tc>
          <w:tcPr>
            <w:tcW w:w="1440" w:type="dxa"/>
            <w:vAlign w:val="center"/>
          </w:tcPr>
          <w:p w14:paraId="375D8CDF">
            <w:pPr>
              <w:spacing w:after="0" w:line="240" w:lineRule="auto"/>
            </w:pPr>
            <w:r>
              <w:rPr>
                <w:rFonts w:ascii="Arial" w:hAnsi="Arial"/>
                <w:b w:val="0"/>
                <w:sz w:val="18"/>
              </w:rPr>
              <w:t>Brian</w:t>
            </w:r>
          </w:p>
        </w:tc>
        <w:tc>
          <w:tcPr>
            <w:tcW w:w="1440" w:type="dxa"/>
            <w:vAlign w:val="center"/>
          </w:tcPr>
          <w:p w14:paraId="1D57F555">
            <w:pPr>
              <w:spacing w:after="0" w:line="240" w:lineRule="auto"/>
            </w:pPr>
            <w:r>
              <w:rPr>
                <w:rFonts w:ascii="Arial" w:hAnsi="Arial"/>
                <w:b w:val="0"/>
                <w:sz w:val="18"/>
              </w:rPr>
              <w:t>C02</w:t>
            </w:r>
          </w:p>
        </w:tc>
        <w:tc>
          <w:tcPr>
            <w:tcW w:w="1440" w:type="dxa"/>
            <w:vAlign w:val="center"/>
          </w:tcPr>
          <w:p w14:paraId="14E2DBFE">
            <w:pPr>
              <w:spacing w:after="0" w:line="240" w:lineRule="auto"/>
            </w:pPr>
            <w:r>
              <w:rPr>
                <w:rFonts w:ascii="Arial" w:hAnsi="Arial"/>
                <w:b w:val="0"/>
                <w:sz w:val="18"/>
              </w:rPr>
              <w:t>Networking</w:t>
            </w:r>
          </w:p>
        </w:tc>
        <w:tc>
          <w:tcPr>
            <w:tcW w:w="1440" w:type="dxa"/>
            <w:vAlign w:val="center"/>
          </w:tcPr>
          <w:p w14:paraId="71A85960">
            <w:pPr>
              <w:spacing w:after="0" w:line="240" w:lineRule="auto"/>
            </w:pPr>
            <w:r>
              <w:rPr>
                <w:rFonts w:ascii="Arial" w:hAnsi="Arial"/>
                <w:b w:val="0"/>
                <w:sz w:val="18"/>
              </w:rPr>
              <w:t>Ms Nambi</w:t>
            </w:r>
          </w:p>
        </w:tc>
        <w:tc>
          <w:tcPr>
            <w:tcW w:w="1440" w:type="dxa"/>
            <w:vAlign w:val="center"/>
          </w:tcPr>
          <w:p w14:paraId="1D1C2815">
            <w:pPr>
              <w:spacing w:after="0" w:line="240" w:lineRule="auto"/>
            </w:pPr>
            <w:r>
              <w:rPr>
                <w:rFonts w:ascii="Arial" w:hAnsi="Arial"/>
                <w:b w:val="0"/>
                <w:sz w:val="18"/>
              </w:rPr>
              <w:t>0702002002</w:t>
            </w:r>
          </w:p>
        </w:tc>
        <w:tc>
          <w:tcPr>
            <w:tcW w:w="1440" w:type="dxa"/>
            <w:vAlign w:val="center"/>
          </w:tcPr>
          <w:p w14:paraId="48AEA67C">
            <w:pPr>
              <w:spacing w:after="0" w:line="240" w:lineRule="auto"/>
            </w:pPr>
            <w:r>
              <w:rPr>
                <w:rFonts w:ascii="Arial" w:hAnsi="Arial"/>
                <w:b w:val="0"/>
                <w:sz w:val="18"/>
              </w:rPr>
              <w:t>100000</w:t>
            </w:r>
          </w:p>
        </w:tc>
      </w:tr>
      <w:tr w14:paraId="20DA7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47469032">
            <w:pPr>
              <w:spacing w:after="0" w:line="240" w:lineRule="auto"/>
            </w:pPr>
            <w:r>
              <w:rPr>
                <w:rFonts w:ascii="Arial" w:hAnsi="Arial"/>
                <w:b w:val="0"/>
                <w:sz w:val="18"/>
              </w:rPr>
              <w:t>S003</w:t>
            </w:r>
          </w:p>
        </w:tc>
        <w:tc>
          <w:tcPr>
            <w:tcW w:w="1440" w:type="dxa"/>
            <w:vAlign w:val="center"/>
          </w:tcPr>
          <w:p w14:paraId="00474E3A">
            <w:pPr>
              <w:spacing w:after="0" w:line="240" w:lineRule="auto"/>
            </w:pPr>
            <w:r>
              <w:rPr>
                <w:rFonts w:ascii="Arial" w:hAnsi="Arial"/>
                <w:b w:val="0"/>
                <w:sz w:val="18"/>
              </w:rPr>
              <w:t>Carol</w:t>
            </w:r>
          </w:p>
        </w:tc>
        <w:tc>
          <w:tcPr>
            <w:tcW w:w="1440" w:type="dxa"/>
            <w:vAlign w:val="center"/>
          </w:tcPr>
          <w:p w14:paraId="608E9CD6">
            <w:pPr>
              <w:spacing w:after="0" w:line="240" w:lineRule="auto"/>
            </w:pPr>
            <w:r>
              <w:rPr>
                <w:rFonts w:ascii="Arial" w:hAnsi="Arial"/>
                <w:b w:val="0"/>
                <w:sz w:val="18"/>
              </w:rPr>
              <w:t>C01</w:t>
            </w:r>
          </w:p>
        </w:tc>
        <w:tc>
          <w:tcPr>
            <w:tcW w:w="1440" w:type="dxa"/>
            <w:vAlign w:val="center"/>
          </w:tcPr>
          <w:p w14:paraId="4D43C4E5">
            <w:pPr>
              <w:spacing w:after="0" w:line="240" w:lineRule="auto"/>
            </w:pPr>
            <w:r>
              <w:rPr>
                <w:rFonts w:ascii="Arial" w:hAnsi="Arial"/>
                <w:b w:val="0"/>
                <w:sz w:val="18"/>
              </w:rPr>
              <w:t>Database Systems</w:t>
            </w:r>
          </w:p>
        </w:tc>
        <w:tc>
          <w:tcPr>
            <w:tcW w:w="1440" w:type="dxa"/>
            <w:vAlign w:val="center"/>
          </w:tcPr>
          <w:p w14:paraId="54A66BA5">
            <w:pPr>
              <w:spacing w:after="0" w:line="240" w:lineRule="auto"/>
            </w:pPr>
            <w:r>
              <w:rPr>
                <w:rFonts w:ascii="Arial" w:hAnsi="Arial"/>
                <w:b w:val="0"/>
                <w:sz w:val="18"/>
              </w:rPr>
              <w:t>Mr Okello</w:t>
            </w:r>
          </w:p>
        </w:tc>
        <w:tc>
          <w:tcPr>
            <w:tcW w:w="1440" w:type="dxa"/>
            <w:vAlign w:val="center"/>
          </w:tcPr>
          <w:p w14:paraId="056797DA">
            <w:pPr>
              <w:spacing w:after="0" w:line="240" w:lineRule="auto"/>
            </w:pPr>
            <w:r>
              <w:rPr>
                <w:rFonts w:ascii="Arial" w:hAnsi="Arial"/>
                <w:b w:val="0"/>
                <w:sz w:val="18"/>
              </w:rPr>
              <w:t>0701001001</w:t>
            </w:r>
          </w:p>
        </w:tc>
        <w:tc>
          <w:tcPr>
            <w:tcW w:w="1440" w:type="dxa"/>
            <w:vAlign w:val="center"/>
          </w:tcPr>
          <w:p w14:paraId="4C926E89">
            <w:pPr>
              <w:spacing w:after="0" w:line="240" w:lineRule="auto"/>
            </w:pPr>
            <w:r>
              <w:rPr>
                <w:rFonts w:ascii="Arial" w:hAnsi="Arial"/>
                <w:b w:val="0"/>
                <w:sz w:val="18"/>
              </w:rPr>
              <w:t>150000</w:t>
            </w:r>
          </w:p>
        </w:tc>
      </w:tr>
      <w:tr w14:paraId="66163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312D915C">
            <w:pPr>
              <w:spacing w:after="0" w:line="240" w:lineRule="auto"/>
            </w:pPr>
            <w:r>
              <w:rPr>
                <w:rFonts w:ascii="Arial" w:hAnsi="Arial"/>
                <w:b w:val="0"/>
                <w:sz w:val="18"/>
              </w:rPr>
              <w:t>S001</w:t>
            </w:r>
          </w:p>
        </w:tc>
        <w:tc>
          <w:tcPr>
            <w:tcW w:w="1440" w:type="dxa"/>
            <w:vAlign w:val="center"/>
          </w:tcPr>
          <w:p w14:paraId="0A82CC0C">
            <w:pPr>
              <w:spacing w:after="0" w:line="240" w:lineRule="auto"/>
            </w:pPr>
            <w:r>
              <w:rPr>
                <w:rFonts w:ascii="Arial" w:hAnsi="Arial"/>
                <w:b w:val="0"/>
                <w:sz w:val="18"/>
              </w:rPr>
              <w:t>Amina</w:t>
            </w:r>
          </w:p>
        </w:tc>
        <w:tc>
          <w:tcPr>
            <w:tcW w:w="1440" w:type="dxa"/>
            <w:vAlign w:val="center"/>
          </w:tcPr>
          <w:p w14:paraId="52BDA637">
            <w:pPr>
              <w:spacing w:after="0" w:line="240" w:lineRule="auto"/>
            </w:pPr>
            <w:r>
              <w:rPr>
                <w:rFonts w:ascii="Arial" w:hAnsi="Arial"/>
                <w:b w:val="0"/>
                <w:sz w:val="18"/>
              </w:rPr>
              <w:t>C02</w:t>
            </w:r>
          </w:p>
        </w:tc>
        <w:tc>
          <w:tcPr>
            <w:tcW w:w="1440" w:type="dxa"/>
            <w:vAlign w:val="center"/>
          </w:tcPr>
          <w:p w14:paraId="76C48006">
            <w:pPr>
              <w:spacing w:after="0" w:line="240" w:lineRule="auto"/>
            </w:pPr>
            <w:r>
              <w:rPr>
                <w:rFonts w:ascii="Arial" w:hAnsi="Arial"/>
                <w:b w:val="0"/>
                <w:sz w:val="18"/>
              </w:rPr>
              <w:t>Networking</w:t>
            </w:r>
          </w:p>
        </w:tc>
        <w:tc>
          <w:tcPr>
            <w:tcW w:w="1440" w:type="dxa"/>
            <w:vAlign w:val="center"/>
          </w:tcPr>
          <w:p w14:paraId="4D0CFF13">
            <w:pPr>
              <w:spacing w:after="0" w:line="240" w:lineRule="auto"/>
            </w:pPr>
            <w:r>
              <w:rPr>
                <w:rFonts w:ascii="Arial" w:hAnsi="Arial"/>
                <w:b w:val="0"/>
                <w:sz w:val="18"/>
              </w:rPr>
              <w:t>Ms Nambi</w:t>
            </w:r>
          </w:p>
        </w:tc>
        <w:tc>
          <w:tcPr>
            <w:tcW w:w="1440" w:type="dxa"/>
            <w:vAlign w:val="center"/>
          </w:tcPr>
          <w:p w14:paraId="54BB3C39">
            <w:pPr>
              <w:spacing w:after="0" w:line="240" w:lineRule="auto"/>
            </w:pPr>
            <w:r>
              <w:rPr>
                <w:rFonts w:ascii="Arial" w:hAnsi="Arial"/>
                <w:b w:val="0"/>
                <w:sz w:val="18"/>
              </w:rPr>
              <w:t>0702002002</w:t>
            </w:r>
          </w:p>
        </w:tc>
        <w:tc>
          <w:tcPr>
            <w:tcW w:w="1440" w:type="dxa"/>
            <w:vAlign w:val="center"/>
          </w:tcPr>
          <w:p w14:paraId="54921C0D">
            <w:pPr>
              <w:spacing w:after="0" w:line="240" w:lineRule="auto"/>
            </w:pPr>
            <w:r>
              <w:rPr>
                <w:rFonts w:ascii="Arial" w:hAnsi="Arial"/>
                <w:b w:val="0"/>
                <w:sz w:val="18"/>
              </w:rPr>
              <w:t>100000</w:t>
            </w:r>
          </w:p>
        </w:tc>
      </w:tr>
      <w:tr w14:paraId="26BE0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151487C5">
            <w:pPr>
              <w:spacing w:after="0" w:line="240" w:lineRule="auto"/>
            </w:pPr>
            <w:r>
              <w:rPr>
                <w:rFonts w:ascii="Arial" w:hAnsi="Arial"/>
                <w:b w:val="0"/>
                <w:sz w:val="18"/>
              </w:rPr>
              <w:t>S004</w:t>
            </w:r>
          </w:p>
        </w:tc>
        <w:tc>
          <w:tcPr>
            <w:tcW w:w="1440" w:type="dxa"/>
            <w:vAlign w:val="center"/>
          </w:tcPr>
          <w:p w14:paraId="7352D06A">
            <w:pPr>
              <w:spacing w:after="0" w:line="240" w:lineRule="auto"/>
            </w:pPr>
            <w:r>
              <w:rPr>
                <w:rFonts w:ascii="Arial" w:hAnsi="Arial"/>
                <w:b w:val="0"/>
                <w:sz w:val="18"/>
              </w:rPr>
              <w:t>David</w:t>
            </w:r>
          </w:p>
        </w:tc>
        <w:tc>
          <w:tcPr>
            <w:tcW w:w="1440" w:type="dxa"/>
            <w:vAlign w:val="center"/>
          </w:tcPr>
          <w:p w14:paraId="624CF3D0">
            <w:pPr>
              <w:spacing w:after="0" w:line="240" w:lineRule="auto"/>
            </w:pPr>
            <w:r>
              <w:rPr>
                <w:rFonts w:ascii="Arial" w:hAnsi="Arial"/>
                <w:b w:val="0"/>
                <w:sz w:val="18"/>
              </w:rPr>
              <w:t>C03</w:t>
            </w:r>
          </w:p>
        </w:tc>
        <w:tc>
          <w:tcPr>
            <w:tcW w:w="1440" w:type="dxa"/>
            <w:vAlign w:val="center"/>
          </w:tcPr>
          <w:p w14:paraId="12D8B77F">
            <w:pPr>
              <w:spacing w:after="0" w:line="240" w:lineRule="auto"/>
            </w:pPr>
            <w:r>
              <w:rPr>
                <w:rFonts w:ascii="Arial" w:hAnsi="Arial"/>
                <w:b w:val="0"/>
                <w:sz w:val="18"/>
              </w:rPr>
              <w:t>Web Development</w:t>
            </w:r>
          </w:p>
        </w:tc>
        <w:tc>
          <w:tcPr>
            <w:tcW w:w="1440" w:type="dxa"/>
            <w:vAlign w:val="center"/>
          </w:tcPr>
          <w:p w14:paraId="21AD505F">
            <w:pPr>
              <w:spacing w:after="0" w:line="240" w:lineRule="auto"/>
            </w:pPr>
            <w:r>
              <w:rPr>
                <w:rFonts w:ascii="Arial" w:hAnsi="Arial"/>
                <w:b w:val="0"/>
                <w:sz w:val="18"/>
              </w:rPr>
              <w:t>Mr Ssemanda</w:t>
            </w:r>
          </w:p>
        </w:tc>
        <w:tc>
          <w:tcPr>
            <w:tcW w:w="1440" w:type="dxa"/>
            <w:vAlign w:val="center"/>
          </w:tcPr>
          <w:p w14:paraId="7B6938BC">
            <w:pPr>
              <w:spacing w:after="0" w:line="240" w:lineRule="auto"/>
            </w:pPr>
            <w:r>
              <w:rPr>
                <w:rFonts w:ascii="Arial" w:hAnsi="Arial"/>
                <w:b w:val="0"/>
                <w:sz w:val="18"/>
              </w:rPr>
              <w:t>0703003003</w:t>
            </w:r>
          </w:p>
        </w:tc>
        <w:tc>
          <w:tcPr>
            <w:tcW w:w="1440" w:type="dxa"/>
            <w:vAlign w:val="center"/>
          </w:tcPr>
          <w:p w14:paraId="50704791">
            <w:pPr>
              <w:spacing w:after="0" w:line="240" w:lineRule="auto"/>
            </w:pPr>
            <w:r>
              <w:rPr>
                <w:rFonts w:ascii="Arial" w:hAnsi="Arial"/>
                <w:b w:val="0"/>
                <w:sz w:val="18"/>
              </w:rPr>
              <w:t>120000</w:t>
            </w:r>
          </w:p>
        </w:tc>
      </w:tr>
      <w:tr w14:paraId="08676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5069F84F">
            <w:pPr>
              <w:spacing w:after="0" w:line="240" w:lineRule="auto"/>
            </w:pPr>
            <w:r>
              <w:rPr>
                <w:rFonts w:ascii="Arial" w:hAnsi="Arial"/>
                <w:b w:val="0"/>
                <w:sz w:val="18"/>
              </w:rPr>
              <w:t>S005</w:t>
            </w:r>
          </w:p>
        </w:tc>
        <w:tc>
          <w:tcPr>
            <w:tcW w:w="1440" w:type="dxa"/>
            <w:vAlign w:val="center"/>
          </w:tcPr>
          <w:p w14:paraId="38B0B23D">
            <w:pPr>
              <w:spacing w:after="0" w:line="240" w:lineRule="auto"/>
            </w:pPr>
            <w:r>
              <w:rPr>
                <w:rFonts w:ascii="Arial" w:hAnsi="Arial"/>
                <w:b w:val="0"/>
                <w:sz w:val="18"/>
              </w:rPr>
              <w:t>Esther</w:t>
            </w:r>
          </w:p>
        </w:tc>
        <w:tc>
          <w:tcPr>
            <w:tcW w:w="1440" w:type="dxa"/>
            <w:vAlign w:val="center"/>
          </w:tcPr>
          <w:p w14:paraId="68344450">
            <w:pPr>
              <w:spacing w:after="0" w:line="240" w:lineRule="auto"/>
            </w:pPr>
            <w:r>
              <w:rPr>
                <w:rFonts w:ascii="Arial" w:hAnsi="Arial"/>
                <w:b w:val="0"/>
                <w:sz w:val="18"/>
              </w:rPr>
              <w:t>C01</w:t>
            </w:r>
          </w:p>
        </w:tc>
        <w:tc>
          <w:tcPr>
            <w:tcW w:w="1440" w:type="dxa"/>
            <w:vAlign w:val="center"/>
          </w:tcPr>
          <w:p w14:paraId="428386AE">
            <w:pPr>
              <w:spacing w:after="0" w:line="240" w:lineRule="auto"/>
            </w:pPr>
            <w:r>
              <w:rPr>
                <w:rFonts w:ascii="Arial" w:hAnsi="Arial"/>
                <w:b w:val="0"/>
                <w:sz w:val="18"/>
              </w:rPr>
              <w:t>Database Systems</w:t>
            </w:r>
          </w:p>
        </w:tc>
        <w:tc>
          <w:tcPr>
            <w:tcW w:w="1440" w:type="dxa"/>
            <w:vAlign w:val="center"/>
          </w:tcPr>
          <w:p w14:paraId="65CF6F8D">
            <w:pPr>
              <w:spacing w:after="0" w:line="240" w:lineRule="auto"/>
            </w:pPr>
            <w:r>
              <w:rPr>
                <w:rFonts w:ascii="Arial" w:hAnsi="Arial"/>
                <w:b w:val="0"/>
                <w:sz w:val="18"/>
              </w:rPr>
              <w:t>Mr Okello</w:t>
            </w:r>
          </w:p>
        </w:tc>
        <w:tc>
          <w:tcPr>
            <w:tcW w:w="1440" w:type="dxa"/>
            <w:vAlign w:val="center"/>
          </w:tcPr>
          <w:p w14:paraId="7A7B7728">
            <w:pPr>
              <w:spacing w:after="0" w:line="240" w:lineRule="auto"/>
            </w:pPr>
            <w:r>
              <w:rPr>
                <w:rFonts w:ascii="Arial" w:hAnsi="Arial"/>
                <w:b w:val="0"/>
                <w:sz w:val="18"/>
              </w:rPr>
              <w:t>0701001001</w:t>
            </w:r>
          </w:p>
        </w:tc>
        <w:tc>
          <w:tcPr>
            <w:tcW w:w="1440" w:type="dxa"/>
            <w:vAlign w:val="center"/>
          </w:tcPr>
          <w:p w14:paraId="2466FAB0">
            <w:pPr>
              <w:spacing w:after="0" w:line="240" w:lineRule="auto"/>
            </w:pPr>
            <w:r>
              <w:rPr>
                <w:rFonts w:ascii="Arial" w:hAnsi="Arial"/>
                <w:b w:val="0"/>
                <w:sz w:val="18"/>
              </w:rPr>
              <w:t>150000</w:t>
            </w:r>
          </w:p>
        </w:tc>
      </w:tr>
    </w:tbl>
    <w:p w14:paraId="428E33B8">
      <w:pPr>
        <w:spacing w:after="20"/>
      </w:pPr>
    </w:p>
    <w:p w14:paraId="532C238E">
      <w:r>
        <w:t>As a group, investigate the table and answer the following questions:</w:t>
      </w:r>
    </w:p>
    <w:p w14:paraId="7A77FE95">
      <w:pPr>
        <w:pStyle w:val="29"/>
      </w:pPr>
      <w:r>
        <w:t>Identify at least FOUR problems with storing all this information in one table.</w:t>
      </w:r>
    </w:p>
    <w:p w14:paraId="611B2112">
      <w:pPr>
        <w:pStyle w:val="29"/>
      </w:pPr>
      <w:r>
        <w:t>Explain why lecturer details are repeated.</w:t>
      </w:r>
    </w:p>
    <w:p w14:paraId="1A02AAA0">
      <w:pPr>
        <w:pStyle w:val="29"/>
      </w:pPr>
      <w:r>
        <w:t>What could happen if Mr Okello's phone number changes but only one row is updated?</w:t>
      </w:r>
    </w:p>
    <w:p w14:paraId="0C8A8FB1">
      <w:pPr>
        <w:pStyle w:val="29"/>
      </w:pPr>
      <w:r>
        <w:t>What could happen if the university deletes the last student taking Web Development?</w:t>
      </w:r>
    </w:p>
    <w:p w14:paraId="3192B337">
      <w:pPr>
        <w:pStyle w:val="29"/>
      </w:pPr>
      <w:r>
        <w:t>Why might the university struggle to add a new course before any student registers for it?</w:t>
      </w:r>
    </w:p>
    <w:p w14:paraId="666E11C2">
      <w:pPr>
        <w:pStyle w:val="29"/>
      </w:pPr>
      <w:r>
        <w:t>Propose a suitable primary key for this table. Explain why StudentID alone is not sufficient.</w:t>
      </w:r>
    </w:p>
    <w:p w14:paraId="19B18AB6">
      <w:pPr>
        <w:pStyle w:val="29"/>
      </w:pPr>
      <w:r>
        <w:t>BONUS: Give a specific example of an insertion anomaly, an update anomaly and a deletion anomaly.</w:t>
      </w:r>
    </w:p>
    <w:p w14:paraId="62B968D3">
      <w:r>
        <w:t>Group notes:</w:t>
      </w:r>
    </w:p>
    <w:p w14:paraId="0D863C96">
      <w:r>
        <w:t>________________________________________________________________________________</w:t>
      </w:r>
    </w:p>
    <w:p w14:paraId="1B6FAAF2">
      <w:r>
        <w:t>________________________________________________________________________________</w:t>
      </w:r>
    </w:p>
    <w:p w14:paraId="51DDEF75">
      <w:r>
        <w:t>________________________________________________________________________________</w:t>
      </w:r>
    </w:p>
    <w:p w14:paraId="53191AB0">
      <w:pPr>
        <w:pStyle w:val="2"/>
        <w:rPr>
          <w:rFonts w:hint="default"/>
          <w:lang w:val="en-US"/>
        </w:rPr>
      </w:pPr>
      <w:r>
        <w:t>ROUND 2: THE NORMALISATION ESCAPE ROO</w:t>
      </w:r>
      <w:r>
        <w:rPr>
          <w:rFonts w:hint="default"/>
          <w:lang w:val="en-US"/>
        </w:rPr>
        <w:t>M</w:t>
      </w:r>
    </w:p>
    <w:p w14:paraId="65205C9D">
      <w:pPr>
        <w:pStyle w:val="3"/>
      </w:pPr>
      <w:r>
        <w:t>Level 1 — First Normal Form (1NF)</w:t>
      </w:r>
    </w:p>
    <w:p w14:paraId="67A73367">
      <w:r>
        <w:t>A university stores course registrations as follows: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D9F4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60" w:type="dxa"/>
            <w:shd w:val="clear" w:color="auto" w:fill="D9EAF7"/>
            <w:vAlign w:val="center"/>
          </w:tcPr>
          <w:p w14:paraId="1B10B228">
            <w:pPr>
              <w:spacing w:after="0" w:line="240" w:lineRule="auto"/>
            </w:pPr>
            <w:r>
              <w:rPr>
                <w:rFonts w:ascii="Arial" w:hAnsi="Arial"/>
                <w:b/>
                <w:sz w:val="18"/>
              </w:rPr>
              <w:t>StudentID</w:t>
            </w:r>
          </w:p>
        </w:tc>
        <w:tc>
          <w:tcPr>
            <w:tcW w:w="3360" w:type="dxa"/>
            <w:shd w:val="clear" w:color="auto" w:fill="D9EAF7"/>
            <w:vAlign w:val="center"/>
          </w:tcPr>
          <w:p w14:paraId="3DBC1A78">
            <w:pPr>
              <w:spacing w:after="0" w:line="240" w:lineRule="auto"/>
            </w:pPr>
            <w:r>
              <w:rPr>
                <w:rFonts w:ascii="Arial" w:hAnsi="Arial"/>
                <w:b/>
                <w:sz w:val="18"/>
              </w:rPr>
              <w:t>StudentName</w:t>
            </w:r>
          </w:p>
        </w:tc>
        <w:tc>
          <w:tcPr>
            <w:tcW w:w="3360" w:type="dxa"/>
            <w:shd w:val="clear" w:color="auto" w:fill="D9EAF7"/>
            <w:vAlign w:val="center"/>
          </w:tcPr>
          <w:p w14:paraId="4FCDEDCC">
            <w:pPr>
              <w:spacing w:after="0" w:line="240" w:lineRule="auto"/>
            </w:pPr>
            <w:r>
              <w:rPr>
                <w:rFonts w:ascii="Arial" w:hAnsi="Arial"/>
                <w:b/>
                <w:sz w:val="18"/>
              </w:rPr>
              <w:t>Courses</w:t>
            </w:r>
          </w:p>
        </w:tc>
      </w:tr>
      <w:tr w14:paraId="1DAE0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4E8FF8A">
            <w:pPr>
              <w:spacing w:after="0" w:line="240" w:lineRule="auto"/>
            </w:pPr>
            <w:r>
              <w:rPr>
                <w:rFonts w:ascii="Arial" w:hAnsi="Arial"/>
                <w:b w:val="0"/>
                <w:sz w:val="18"/>
              </w:rPr>
              <w:t>S001</w:t>
            </w:r>
          </w:p>
        </w:tc>
        <w:tc>
          <w:tcPr>
            <w:tcW w:w="3360" w:type="dxa"/>
            <w:vAlign w:val="center"/>
          </w:tcPr>
          <w:p w14:paraId="3DD152DB">
            <w:pPr>
              <w:spacing w:after="0" w:line="240" w:lineRule="auto"/>
            </w:pPr>
            <w:r>
              <w:rPr>
                <w:rFonts w:ascii="Arial" w:hAnsi="Arial"/>
                <w:b w:val="0"/>
                <w:sz w:val="18"/>
              </w:rPr>
              <w:t>Amina</w:t>
            </w:r>
          </w:p>
        </w:tc>
        <w:tc>
          <w:tcPr>
            <w:tcW w:w="3360" w:type="dxa"/>
            <w:vAlign w:val="center"/>
          </w:tcPr>
          <w:p w14:paraId="5C71FE05">
            <w:pPr>
              <w:spacing w:after="0" w:line="240" w:lineRule="auto"/>
            </w:pPr>
            <w:r>
              <w:rPr>
                <w:rFonts w:ascii="Arial" w:hAnsi="Arial"/>
                <w:b w:val="0"/>
                <w:sz w:val="18"/>
              </w:rPr>
              <w:t>Database, Networking</w:t>
            </w:r>
          </w:p>
        </w:tc>
      </w:tr>
      <w:tr w14:paraId="5BBA3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00EE5D6">
            <w:pPr>
              <w:spacing w:after="0" w:line="240" w:lineRule="auto"/>
            </w:pPr>
            <w:r>
              <w:rPr>
                <w:rFonts w:ascii="Arial" w:hAnsi="Arial"/>
                <w:b w:val="0"/>
                <w:sz w:val="18"/>
              </w:rPr>
              <w:t>S002</w:t>
            </w:r>
          </w:p>
        </w:tc>
        <w:tc>
          <w:tcPr>
            <w:tcW w:w="3360" w:type="dxa"/>
            <w:vAlign w:val="center"/>
          </w:tcPr>
          <w:p w14:paraId="1459D2A4">
            <w:pPr>
              <w:spacing w:after="0" w:line="240" w:lineRule="auto"/>
            </w:pPr>
            <w:r>
              <w:rPr>
                <w:rFonts w:ascii="Arial" w:hAnsi="Arial"/>
                <w:b w:val="0"/>
                <w:sz w:val="18"/>
              </w:rPr>
              <w:t>Brian</w:t>
            </w:r>
          </w:p>
        </w:tc>
        <w:tc>
          <w:tcPr>
            <w:tcW w:w="3360" w:type="dxa"/>
            <w:vAlign w:val="center"/>
          </w:tcPr>
          <w:p w14:paraId="1674F8CD">
            <w:pPr>
              <w:spacing w:after="0" w:line="240" w:lineRule="auto"/>
            </w:pPr>
            <w:r>
              <w:rPr>
                <w:rFonts w:ascii="Arial" w:hAnsi="Arial"/>
                <w:b w:val="0"/>
                <w:sz w:val="18"/>
              </w:rPr>
              <w:t>Web Development</w:t>
            </w:r>
          </w:p>
        </w:tc>
      </w:tr>
      <w:tr w14:paraId="72D38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28591FE">
            <w:pPr>
              <w:spacing w:after="0" w:line="240" w:lineRule="auto"/>
            </w:pPr>
            <w:r>
              <w:rPr>
                <w:rFonts w:ascii="Arial" w:hAnsi="Arial"/>
                <w:b w:val="0"/>
                <w:sz w:val="18"/>
              </w:rPr>
              <w:t>S003</w:t>
            </w:r>
          </w:p>
        </w:tc>
        <w:tc>
          <w:tcPr>
            <w:tcW w:w="3360" w:type="dxa"/>
            <w:vAlign w:val="center"/>
          </w:tcPr>
          <w:p w14:paraId="671A5CFD">
            <w:pPr>
              <w:spacing w:after="0" w:line="240" w:lineRule="auto"/>
            </w:pPr>
            <w:r>
              <w:rPr>
                <w:rFonts w:ascii="Arial" w:hAnsi="Arial"/>
                <w:b w:val="0"/>
                <w:sz w:val="18"/>
              </w:rPr>
              <w:t>Carol</w:t>
            </w:r>
          </w:p>
        </w:tc>
        <w:tc>
          <w:tcPr>
            <w:tcW w:w="3360" w:type="dxa"/>
            <w:vAlign w:val="center"/>
          </w:tcPr>
          <w:p w14:paraId="15619C12">
            <w:pPr>
              <w:spacing w:after="0" w:line="240" w:lineRule="auto"/>
            </w:pPr>
            <w:r>
              <w:rPr>
                <w:rFonts w:ascii="Arial" w:hAnsi="Arial"/>
                <w:b w:val="0"/>
                <w:sz w:val="18"/>
              </w:rPr>
              <w:t>Database, Web Development, Networking</w:t>
            </w:r>
          </w:p>
        </w:tc>
      </w:tr>
    </w:tbl>
    <w:p w14:paraId="7D94A543">
      <w:pPr>
        <w:spacing w:after="20"/>
      </w:pPr>
    </w:p>
    <w:p w14:paraId="070A8591">
      <w:pPr>
        <w:pStyle w:val="29"/>
      </w:pPr>
      <w:r>
        <w:t>Explain why the Courses column does not satisfy 1NF.</w:t>
      </w:r>
    </w:p>
    <w:p w14:paraId="09AF7F55">
      <w:pPr>
        <w:pStyle w:val="29"/>
      </w:pPr>
      <w:r>
        <w:t>Redesign the data so that each course value occupies its own row.</w:t>
      </w:r>
    </w:p>
    <w:p w14:paraId="4F187C30">
      <w:pPr>
        <w:pStyle w:val="29"/>
      </w:pPr>
      <w:r>
        <w:t>Identify a suitable primary key for your redesigned table.</w:t>
      </w:r>
    </w:p>
    <w:p w14:paraId="63E80FB0">
      <w:r>
        <w:t>Write your redesigned table below: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6B947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9EAF7"/>
            <w:vAlign w:val="center"/>
          </w:tcPr>
          <w:p w14:paraId="7D5CF8AB">
            <w:pPr>
              <w:spacing w:after="0" w:line="240" w:lineRule="auto"/>
            </w:pPr>
            <w:r>
              <w:rPr>
                <w:rFonts w:ascii="Arial" w:hAnsi="Arial"/>
                <w:b/>
                <w:sz w:val="18"/>
              </w:rPr>
              <w:t>StudentID</w:t>
            </w:r>
          </w:p>
        </w:tc>
        <w:tc>
          <w:tcPr>
            <w:tcW w:w="3360" w:type="dxa"/>
            <w:shd w:val="clear" w:color="auto" w:fill="D9EAF7"/>
            <w:vAlign w:val="center"/>
          </w:tcPr>
          <w:p w14:paraId="4C13EF59">
            <w:pPr>
              <w:spacing w:after="0" w:line="240" w:lineRule="auto"/>
            </w:pPr>
            <w:r>
              <w:rPr>
                <w:rFonts w:ascii="Arial" w:hAnsi="Arial"/>
                <w:b/>
                <w:sz w:val="18"/>
              </w:rPr>
              <w:t>StudentName</w:t>
            </w:r>
          </w:p>
        </w:tc>
        <w:tc>
          <w:tcPr>
            <w:tcW w:w="3360" w:type="dxa"/>
            <w:shd w:val="clear" w:color="auto" w:fill="D9EAF7"/>
            <w:vAlign w:val="center"/>
          </w:tcPr>
          <w:p w14:paraId="5CE943A6">
            <w:pPr>
              <w:spacing w:after="0" w:line="240" w:lineRule="auto"/>
            </w:pPr>
            <w:r>
              <w:rPr>
                <w:rFonts w:ascii="Arial" w:hAnsi="Arial"/>
                <w:b/>
                <w:sz w:val="18"/>
              </w:rPr>
              <w:t>Course</w:t>
            </w:r>
          </w:p>
        </w:tc>
      </w:tr>
      <w:tr w14:paraId="33637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6011AA2">
            <w:pPr>
              <w:spacing w:after="0" w:line="240" w:lineRule="auto"/>
            </w:pPr>
          </w:p>
        </w:tc>
        <w:tc>
          <w:tcPr>
            <w:tcW w:w="3360" w:type="dxa"/>
            <w:vAlign w:val="center"/>
          </w:tcPr>
          <w:p w14:paraId="268A59FE">
            <w:pPr>
              <w:spacing w:after="0" w:line="240" w:lineRule="auto"/>
            </w:pPr>
          </w:p>
        </w:tc>
        <w:tc>
          <w:tcPr>
            <w:tcW w:w="3360" w:type="dxa"/>
            <w:vAlign w:val="center"/>
          </w:tcPr>
          <w:p w14:paraId="430B0020">
            <w:pPr>
              <w:spacing w:after="0" w:line="240" w:lineRule="auto"/>
            </w:pPr>
          </w:p>
        </w:tc>
      </w:tr>
      <w:tr w14:paraId="47BFB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BC1D0BF">
            <w:pPr>
              <w:spacing w:after="0" w:line="240" w:lineRule="auto"/>
            </w:pPr>
          </w:p>
        </w:tc>
        <w:tc>
          <w:tcPr>
            <w:tcW w:w="3360" w:type="dxa"/>
            <w:vAlign w:val="center"/>
          </w:tcPr>
          <w:p w14:paraId="4F687A93">
            <w:pPr>
              <w:spacing w:after="0" w:line="240" w:lineRule="auto"/>
            </w:pPr>
          </w:p>
        </w:tc>
        <w:tc>
          <w:tcPr>
            <w:tcW w:w="3360" w:type="dxa"/>
            <w:vAlign w:val="center"/>
          </w:tcPr>
          <w:p w14:paraId="6E6AE630">
            <w:pPr>
              <w:spacing w:after="0" w:line="240" w:lineRule="auto"/>
            </w:pPr>
          </w:p>
        </w:tc>
      </w:tr>
      <w:tr w14:paraId="3FEC3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40E0729">
            <w:pPr>
              <w:spacing w:after="0" w:line="240" w:lineRule="auto"/>
            </w:pPr>
          </w:p>
        </w:tc>
        <w:tc>
          <w:tcPr>
            <w:tcW w:w="3360" w:type="dxa"/>
            <w:vAlign w:val="center"/>
          </w:tcPr>
          <w:p w14:paraId="0F8FB347">
            <w:pPr>
              <w:spacing w:after="0" w:line="240" w:lineRule="auto"/>
            </w:pPr>
          </w:p>
        </w:tc>
        <w:tc>
          <w:tcPr>
            <w:tcW w:w="3360" w:type="dxa"/>
            <w:vAlign w:val="center"/>
          </w:tcPr>
          <w:p w14:paraId="00B8178A">
            <w:pPr>
              <w:spacing w:after="0" w:line="240" w:lineRule="auto"/>
            </w:pPr>
          </w:p>
        </w:tc>
      </w:tr>
      <w:tr w14:paraId="01541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A5F8AB4">
            <w:pPr>
              <w:spacing w:after="0" w:line="240" w:lineRule="auto"/>
            </w:pPr>
          </w:p>
        </w:tc>
        <w:tc>
          <w:tcPr>
            <w:tcW w:w="3360" w:type="dxa"/>
            <w:vAlign w:val="center"/>
          </w:tcPr>
          <w:p w14:paraId="4B33D220">
            <w:pPr>
              <w:spacing w:after="0" w:line="240" w:lineRule="auto"/>
            </w:pPr>
          </w:p>
        </w:tc>
        <w:tc>
          <w:tcPr>
            <w:tcW w:w="3360" w:type="dxa"/>
            <w:vAlign w:val="center"/>
          </w:tcPr>
          <w:p w14:paraId="0F28AA56">
            <w:pPr>
              <w:spacing w:after="0" w:line="240" w:lineRule="auto"/>
            </w:pPr>
          </w:p>
        </w:tc>
      </w:tr>
      <w:tr w14:paraId="1A8BB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F0BC5ED">
            <w:pPr>
              <w:spacing w:after="0" w:line="240" w:lineRule="auto"/>
            </w:pPr>
          </w:p>
        </w:tc>
        <w:tc>
          <w:tcPr>
            <w:tcW w:w="3360" w:type="dxa"/>
            <w:vAlign w:val="center"/>
          </w:tcPr>
          <w:p w14:paraId="507E4BB1">
            <w:pPr>
              <w:spacing w:after="0" w:line="240" w:lineRule="auto"/>
            </w:pPr>
          </w:p>
        </w:tc>
        <w:tc>
          <w:tcPr>
            <w:tcW w:w="3360" w:type="dxa"/>
            <w:vAlign w:val="center"/>
          </w:tcPr>
          <w:p w14:paraId="4CD1C0A3">
            <w:pPr>
              <w:spacing w:after="0" w:line="240" w:lineRule="auto"/>
            </w:pPr>
          </w:p>
        </w:tc>
      </w:tr>
      <w:tr w14:paraId="1359D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8596D87">
            <w:pPr>
              <w:spacing w:after="0" w:line="240" w:lineRule="auto"/>
            </w:pPr>
          </w:p>
        </w:tc>
        <w:tc>
          <w:tcPr>
            <w:tcW w:w="3360" w:type="dxa"/>
            <w:vAlign w:val="center"/>
          </w:tcPr>
          <w:p w14:paraId="0A519454">
            <w:pPr>
              <w:spacing w:after="0" w:line="240" w:lineRule="auto"/>
            </w:pPr>
          </w:p>
        </w:tc>
        <w:tc>
          <w:tcPr>
            <w:tcW w:w="3360" w:type="dxa"/>
            <w:vAlign w:val="center"/>
          </w:tcPr>
          <w:p w14:paraId="35C295BE">
            <w:pPr>
              <w:spacing w:after="0" w:line="240" w:lineRule="auto"/>
            </w:pPr>
          </w:p>
        </w:tc>
      </w:tr>
    </w:tbl>
    <w:p w14:paraId="1BCFB4E7">
      <w:pPr>
        <w:spacing w:after="20"/>
      </w:pPr>
    </w:p>
    <w:p w14:paraId="58C6C45E">
      <w:pPr>
        <w:pStyle w:val="3"/>
      </w:pPr>
      <w:r>
        <w:t>Level 2 — Second Normal Form (2NF)</w:t>
      </w:r>
    </w:p>
    <w:p w14:paraId="482043C3">
      <w:r>
        <w:t>Consider the ENROLMENT table. Assume its primary key is (StudentID, CourseID).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6B64A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D9EAF7"/>
            <w:vAlign w:val="center"/>
          </w:tcPr>
          <w:p w14:paraId="7E514D37">
            <w:pPr>
              <w:spacing w:after="0" w:line="240" w:lineRule="auto"/>
            </w:pPr>
            <w:r>
              <w:rPr>
                <w:rFonts w:ascii="Arial" w:hAnsi="Arial"/>
                <w:b/>
                <w:sz w:val="18"/>
              </w:rPr>
              <w:t>StudentID</w:t>
            </w:r>
          </w:p>
        </w:tc>
        <w:tc>
          <w:tcPr>
            <w:tcW w:w="2016" w:type="dxa"/>
            <w:shd w:val="clear" w:color="auto" w:fill="D9EAF7"/>
            <w:vAlign w:val="center"/>
          </w:tcPr>
          <w:p w14:paraId="23E08EC1">
            <w:pPr>
              <w:spacing w:after="0" w:line="240" w:lineRule="auto"/>
            </w:pPr>
            <w:r>
              <w:rPr>
                <w:rFonts w:ascii="Arial" w:hAnsi="Arial"/>
                <w:b/>
                <w:sz w:val="18"/>
              </w:rPr>
              <w:t>CourseID</w:t>
            </w:r>
          </w:p>
        </w:tc>
        <w:tc>
          <w:tcPr>
            <w:tcW w:w="2016" w:type="dxa"/>
            <w:shd w:val="clear" w:color="auto" w:fill="D9EAF7"/>
            <w:vAlign w:val="center"/>
          </w:tcPr>
          <w:p w14:paraId="22DF1907">
            <w:pPr>
              <w:spacing w:after="0" w:line="240" w:lineRule="auto"/>
            </w:pPr>
            <w:r>
              <w:rPr>
                <w:rFonts w:ascii="Arial" w:hAnsi="Arial"/>
                <w:b/>
                <w:sz w:val="18"/>
              </w:rPr>
              <w:t>StudentName</w:t>
            </w:r>
          </w:p>
        </w:tc>
        <w:tc>
          <w:tcPr>
            <w:tcW w:w="2016" w:type="dxa"/>
            <w:shd w:val="clear" w:color="auto" w:fill="D9EAF7"/>
            <w:vAlign w:val="center"/>
          </w:tcPr>
          <w:p w14:paraId="7860EDCA">
            <w:pPr>
              <w:spacing w:after="0" w:line="240" w:lineRule="auto"/>
            </w:pPr>
            <w:r>
              <w:rPr>
                <w:rFonts w:ascii="Arial" w:hAnsi="Arial"/>
                <w:b/>
                <w:sz w:val="18"/>
              </w:rPr>
              <w:t>CourseName</w:t>
            </w:r>
          </w:p>
        </w:tc>
        <w:tc>
          <w:tcPr>
            <w:tcW w:w="2016" w:type="dxa"/>
            <w:shd w:val="clear" w:color="auto" w:fill="D9EAF7"/>
            <w:vAlign w:val="center"/>
          </w:tcPr>
          <w:p w14:paraId="1215958A">
            <w:pPr>
              <w:spacing w:after="0" w:line="240" w:lineRule="auto"/>
            </w:pPr>
            <w:r>
              <w:rPr>
                <w:rFonts w:ascii="Arial" w:hAnsi="Arial"/>
                <w:b/>
                <w:sz w:val="18"/>
              </w:rPr>
              <w:t>Grade</w:t>
            </w:r>
          </w:p>
        </w:tc>
      </w:tr>
      <w:tr w14:paraId="7E34D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7B70FA96">
            <w:pPr>
              <w:spacing w:after="0" w:line="240" w:lineRule="auto"/>
            </w:pPr>
            <w:r>
              <w:rPr>
                <w:rFonts w:ascii="Arial" w:hAnsi="Arial"/>
                <w:b w:val="0"/>
                <w:sz w:val="18"/>
              </w:rPr>
              <w:t>S001</w:t>
            </w:r>
          </w:p>
        </w:tc>
        <w:tc>
          <w:tcPr>
            <w:tcW w:w="2016" w:type="dxa"/>
            <w:vAlign w:val="center"/>
          </w:tcPr>
          <w:p w14:paraId="6D204A05">
            <w:pPr>
              <w:spacing w:after="0" w:line="240" w:lineRule="auto"/>
            </w:pPr>
            <w:r>
              <w:rPr>
                <w:rFonts w:ascii="Arial" w:hAnsi="Arial"/>
                <w:b w:val="0"/>
                <w:sz w:val="18"/>
              </w:rPr>
              <w:t>C01</w:t>
            </w:r>
          </w:p>
        </w:tc>
        <w:tc>
          <w:tcPr>
            <w:tcW w:w="2016" w:type="dxa"/>
            <w:vAlign w:val="center"/>
          </w:tcPr>
          <w:p w14:paraId="6F8FCDDF">
            <w:pPr>
              <w:spacing w:after="0" w:line="240" w:lineRule="auto"/>
            </w:pPr>
            <w:r>
              <w:rPr>
                <w:rFonts w:ascii="Arial" w:hAnsi="Arial"/>
                <w:b w:val="0"/>
                <w:sz w:val="18"/>
              </w:rPr>
              <w:t>Amina</w:t>
            </w:r>
          </w:p>
        </w:tc>
        <w:tc>
          <w:tcPr>
            <w:tcW w:w="2016" w:type="dxa"/>
            <w:vAlign w:val="center"/>
          </w:tcPr>
          <w:p w14:paraId="6B7DADE9">
            <w:pPr>
              <w:spacing w:after="0" w:line="240" w:lineRule="auto"/>
            </w:pPr>
            <w:r>
              <w:rPr>
                <w:rFonts w:ascii="Arial" w:hAnsi="Arial"/>
                <w:b w:val="0"/>
                <w:sz w:val="18"/>
              </w:rPr>
              <w:t>Database</w:t>
            </w:r>
          </w:p>
        </w:tc>
        <w:tc>
          <w:tcPr>
            <w:tcW w:w="2016" w:type="dxa"/>
            <w:vAlign w:val="center"/>
          </w:tcPr>
          <w:p w14:paraId="742B3C46">
            <w:pPr>
              <w:spacing w:after="0" w:line="240" w:lineRule="auto"/>
            </w:pPr>
            <w:r>
              <w:rPr>
                <w:rFonts w:ascii="Arial" w:hAnsi="Arial"/>
                <w:b w:val="0"/>
                <w:sz w:val="18"/>
              </w:rPr>
              <w:t>A</w:t>
            </w:r>
          </w:p>
        </w:tc>
      </w:tr>
      <w:tr w14:paraId="5F03E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48F3AB65">
            <w:pPr>
              <w:spacing w:after="0" w:line="240" w:lineRule="auto"/>
            </w:pPr>
            <w:r>
              <w:rPr>
                <w:rFonts w:ascii="Arial" w:hAnsi="Arial"/>
                <w:b w:val="0"/>
                <w:sz w:val="18"/>
              </w:rPr>
              <w:t>S001</w:t>
            </w:r>
          </w:p>
        </w:tc>
        <w:tc>
          <w:tcPr>
            <w:tcW w:w="2016" w:type="dxa"/>
            <w:vAlign w:val="center"/>
          </w:tcPr>
          <w:p w14:paraId="0B61D878">
            <w:pPr>
              <w:spacing w:after="0" w:line="240" w:lineRule="auto"/>
            </w:pPr>
            <w:r>
              <w:rPr>
                <w:rFonts w:ascii="Arial" w:hAnsi="Arial"/>
                <w:b w:val="0"/>
                <w:sz w:val="18"/>
              </w:rPr>
              <w:t>C02</w:t>
            </w:r>
          </w:p>
        </w:tc>
        <w:tc>
          <w:tcPr>
            <w:tcW w:w="2016" w:type="dxa"/>
            <w:vAlign w:val="center"/>
          </w:tcPr>
          <w:p w14:paraId="45BC094E">
            <w:pPr>
              <w:spacing w:after="0" w:line="240" w:lineRule="auto"/>
            </w:pPr>
            <w:r>
              <w:rPr>
                <w:rFonts w:ascii="Arial" w:hAnsi="Arial"/>
                <w:b w:val="0"/>
                <w:sz w:val="18"/>
              </w:rPr>
              <w:t>Amina</w:t>
            </w:r>
          </w:p>
        </w:tc>
        <w:tc>
          <w:tcPr>
            <w:tcW w:w="2016" w:type="dxa"/>
            <w:vAlign w:val="center"/>
          </w:tcPr>
          <w:p w14:paraId="7A806A8B">
            <w:pPr>
              <w:spacing w:after="0" w:line="240" w:lineRule="auto"/>
            </w:pPr>
            <w:r>
              <w:rPr>
                <w:rFonts w:ascii="Arial" w:hAnsi="Arial"/>
                <w:b w:val="0"/>
                <w:sz w:val="18"/>
              </w:rPr>
              <w:t>Networking</w:t>
            </w:r>
          </w:p>
        </w:tc>
        <w:tc>
          <w:tcPr>
            <w:tcW w:w="2016" w:type="dxa"/>
            <w:vAlign w:val="center"/>
          </w:tcPr>
          <w:p w14:paraId="07DEE1D4">
            <w:pPr>
              <w:spacing w:after="0" w:line="240" w:lineRule="auto"/>
            </w:pPr>
            <w:r>
              <w:rPr>
                <w:rFonts w:ascii="Arial" w:hAnsi="Arial"/>
                <w:b w:val="0"/>
                <w:sz w:val="18"/>
              </w:rPr>
              <w:t>B</w:t>
            </w:r>
          </w:p>
        </w:tc>
      </w:tr>
      <w:tr w14:paraId="2C247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53C49FDA">
            <w:pPr>
              <w:spacing w:after="0" w:line="240" w:lineRule="auto"/>
            </w:pPr>
            <w:r>
              <w:rPr>
                <w:rFonts w:ascii="Arial" w:hAnsi="Arial"/>
                <w:b w:val="0"/>
                <w:sz w:val="18"/>
              </w:rPr>
              <w:t>S002</w:t>
            </w:r>
          </w:p>
        </w:tc>
        <w:tc>
          <w:tcPr>
            <w:tcW w:w="2016" w:type="dxa"/>
            <w:vAlign w:val="center"/>
          </w:tcPr>
          <w:p w14:paraId="5A5E2E36">
            <w:pPr>
              <w:spacing w:after="0" w:line="240" w:lineRule="auto"/>
            </w:pPr>
            <w:r>
              <w:rPr>
                <w:rFonts w:ascii="Arial" w:hAnsi="Arial"/>
                <w:b w:val="0"/>
                <w:sz w:val="18"/>
              </w:rPr>
              <w:t>C01</w:t>
            </w:r>
          </w:p>
        </w:tc>
        <w:tc>
          <w:tcPr>
            <w:tcW w:w="2016" w:type="dxa"/>
            <w:vAlign w:val="center"/>
          </w:tcPr>
          <w:p w14:paraId="555CB62A">
            <w:pPr>
              <w:spacing w:after="0" w:line="240" w:lineRule="auto"/>
            </w:pPr>
            <w:r>
              <w:rPr>
                <w:rFonts w:ascii="Arial" w:hAnsi="Arial"/>
                <w:b w:val="0"/>
                <w:sz w:val="18"/>
              </w:rPr>
              <w:t>Brian</w:t>
            </w:r>
          </w:p>
        </w:tc>
        <w:tc>
          <w:tcPr>
            <w:tcW w:w="2016" w:type="dxa"/>
            <w:vAlign w:val="center"/>
          </w:tcPr>
          <w:p w14:paraId="7B5BD0F4">
            <w:pPr>
              <w:spacing w:after="0" w:line="240" w:lineRule="auto"/>
            </w:pPr>
            <w:r>
              <w:rPr>
                <w:rFonts w:ascii="Arial" w:hAnsi="Arial"/>
                <w:b w:val="0"/>
                <w:sz w:val="18"/>
              </w:rPr>
              <w:t>Database</w:t>
            </w:r>
          </w:p>
        </w:tc>
        <w:tc>
          <w:tcPr>
            <w:tcW w:w="2016" w:type="dxa"/>
            <w:vAlign w:val="center"/>
          </w:tcPr>
          <w:p w14:paraId="445EFDFC">
            <w:pPr>
              <w:spacing w:after="0" w:line="240" w:lineRule="auto"/>
            </w:pPr>
            <w:r>
              <w:rPr>
                <w:rFonts w:ascii="Arial" w:hAnsi="Arial"/>
                <w:b w:val="0"/>
                <w:sz w:val="18"/>
              </w:rPr>
              <w:t>B</w:t>
            </w:r>
          </w:p>
        </w:tc>
      </w:tr>
      <w:tr w14:paraId="6EB79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11EDB97C">
            <w:pPr>
              <w:spacing w:after="0" w:line="240" w:lineRule="auto"/>
            </w:pPr>
            <w:r>
              <w:rPr>
                <w:rFonts w:ascii="Arial" w:hAnsi="Arial"/>
                <w:b w:val="0"/>
                <w:sz w:val="18"/>
              </w:rPr>
              <w:t>S003</w:t>
            </w:r>
          </w:p>
        </w:tc>
        <w:tc>
          <w:tcPr>
            <w:tcW w:w="2016" w:type="dxa"/>
            <w:vAlign w:val="center"/>
          </w:tcPr>
          <w:p w14:paraId="0CE4E0F5">
            <w:pPr>
              <w:spacing w:after="0" w:line="240" w:lineRule="auto"/>
            </w:pPr>
            <w:r>
              <w:rPr>
                <w:rFonts w:ascii="Arial" w:hAnsi="Arial"/>
                <w:b w:val="0"/>
                <w:sz w:val="18"/>
              </w:rPr>
              <w:t>C02</w:t>
            </w:r>
          </w:p>
        </w:tc>
        <w:tc>
          <w:tcPr>
            <w:tcW w:w="2016" w:type="dxa"/>
            <w:vAlign w:val="center"/>
          </w:tcPr>
          <w:p w14:paraId="757734E4">
            <w:pPr>
              <w:spacing w:after="0" w:line="240" w:lineRule="auto"/>
            </w:pPr>
            <w:r>
              <w:rPr>
                <w:rFonts w:ascii="Arial" w:hAnsi="Arial"/>
                <w:b w:val="0"/>
                <w:sz w:val="18"/>
              </w:rPr>
              <w:t>Carol</w:t>
            </w:r>
          </w:p>
        </w:tc>
        <w:tc>
          <w:tcPr>
            <w:tcW w:w="2016" w:type="dxa"/>
            <w:vAlign w:val="center"/>
          </w:tcPr>
          <w:p w14:paraId="078B6D6A">
            <w:pPr>
              <w:spacing w:after="0" w:line="240" w:lineRule="auto"/>
            </w:pPr>
            <w:r>
              <w:rPr>
                <w:rFonts w:ascii="Arial" w:hAnsi="Arial"/>
                <w:b w:val="0"/>
                <w:sz w:val="18"/>
              </w:rPr>
              <w:t>Networking</w:t>
            </w:r>
          </w:p>
        </w:tc>
        <w:tc>
          <w:tcPr>
            <w:tcW w:w="2016" w:type="dxa"/>
            <w:vAlign w:val="center"/>
          </w:tcPr>
          <w:p w14:paraId="616345FA">
            <w:pPr>
              <w:spacing w:after="0" w:line="240" w:lineRule="auto"/>
            </w:pPr>
            <w:r>
              <w:rPr>
                <w:rFonts w:ascii="Arial" w:hAnsi="Arial"/>
                <w:b w:val="0"/>
                <w:sz w:val="18"/>
              </w:rPr>
              <w:t>A</w:t>
            </w:r>
          </w:p>
        </w:tc>
      </w:tr>
    </w:tbl>
    <w:p w14:paraId="0088FD2A">
      <w:pPr>
        <w:spacing w:after="20"/>
      </w:pPr>
    </w:p>
    <w:p w14:paraId="6126EAE5">
      <w:pPr>
        <w:pStyle w:val="29"/>
      </w:pPr>
      <w:r>
        <w:t>Which attributes depend only on StudentID?</w:t>
      </w:r>
    </w:p>
    <w:p w14:paraId="333AF675">
      <w:pPr>
        <w:pStyle w:val="29"/>
      </w:pPr>
      <w:r>
        <w:t>Which attributes depend only on CourseID?</w:t>
      </w:r>
    </w:p>
    <w:p w14:paraId="09163C29">
      <w:pPr>
        <w:pStyle w:val="29"/>
      </w:pPr>
      <w:r>
        <w:t>Explain why these partial dependencies violate 2NF.</w:t>
      </w:r>
    </w:p>
    <w:p w14:paraId="4F956805">
      <w:pPr>
        <w:pStyle w:val="29"/>
      </w:pPr>
      <w:r>
        <w:t>Decompose the table into suitable tables in 2NF.</w:t>
      </w:r>
    </w:p>
    <w:p w14:paraId="1930BD94">
      <w:pPr>
        <w:pStyle w:val="29"/>
      </w:pPr>
      <w:r>
        <w:t>Identify the primary and foreign keys in your resulting tables.</w:t>
      </w:r>
    </w:p>
    <w:p w14:paraId="2B155F3A">
      <w:r>
        <w:t>Draw or list your resulting tables, including their keys:</w:t>
      </w:r>
    </w:p>
    <w:p w14:paraId="4E744380">
      <w:r>
        <w:t>________________________________________________________________________________</w:t>
      </w:r>
    </w:p>
    <w:p w14:paraId="28883CF7">
      <w:r>
        <w:t>________________________________________________________________________________</w:t>
      </w:r>
    </w:p>
    <w:p w14:paraId="407F69AF">
      <w:r>
        <w:t>________________________________________________________________________________</w:t>
      </w:r>
    </w:p>
    <w:p w14:paraId="02667960">
      <w:r>
        <w:t>________________________________________________________________________________</w:t>
      </w:r>
    </w:p>
    <w:p w14:paraId="38CCD2E2">
      <w:pPr>
        <w:pStyle w:val="3"/>
      </w:pPr>
      <w:r>
        <w:t>Level 3 — Third Normal Form (3NF)</w:t>
      </w:r>
    </w:p>
    <w:p w14:paraId="0BDB19B8">
      <w:r>
        <w:t>Assume each student belongs to one department and each department has one department name.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2EE7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0" w:type="dxa"/>
            <w:shd w:val="clear" w:color="auto" w:fill="D9EAF7"/>
            <w:vAlign w:val="center"/>
          </w:tcPr>
          <w:p w14:paraId="72386FCE">
            <w:pPr>
              <w:spacing w:after="0" w:line="240" w:lineRule="auto"/>
            </w:pPr>
            <w:r>
              <w:rPr>
                <w:rFonts w:ascii="Arial" w:hAnsi="Arial"/>
                <w:b/>
                <w:sz w:val="18"/>
              </w:rPr>
              <w:t>StudentID</w:t>
            </w:r>
          </w:p>
        </w:tc>
        <w:tc>
          <w:tcPr>
            <w:tcW w:w="2520" w:type="dxa"/>
            <w:shd w:val="clear" w:color="auto" w:fill="D9EAF7"/>
            <w:vAlign w:val="center"/>
          </w:tcPr>
          <w:p w14:paraId="7D5512E9">
            <w:pPr>
              <w:spacing w:after="0" w:line="240" w:lineRule="auto"/>
            </w:pPr>
            <w:r>
              <w:rPr>
                <w:rFonts w:ascii="Arial" w:hAnsi="Arial"/>
                <w:b/>
                <w:sz w:val="18"/>
              </w:rPr>
              <w:t>StudentName</w:t>
            </w:r>
          </w:p>
        </w:tc>
        <w:tc>
          <w:tcPr>
            <w:tcW w:w="2520" w:type="dxa"/>
            <w:shd w:val="clear" w:color="auto" w:fill="D9EAF7"/>
            <w:vAlign w:val="center"/>
          </w:tcPr>
          <w:p w14:paraId="6D267837">
            <w:pPr>
              <w:spacing w:after="0" w:line="240" w:lineRule="auto"/>
            </w:pPr>
            <w:r>
              <w:rPr>
                <w:rFonts w:ascii="Arial" w:hAnsi="Arial"/>
                <w:b/>
                <w:sz w:val="18"/>
              </w:rPr>
              <w:t>DepartmentID</w:t>
            </w:r>
          </w:p>
        </w:tc>
        <w:tc>
          <w:tcPr>
            <w:tcW w:w="2520" w:type="dxa"/>
            <w:shd w:val="clear" w:color="auto" w:fill="D9EAF7"/>
            <w:vAlign w:val="center"/>
          </w:tcPr>
          <w:p w14:paraId="3ED2B94B">
            <w:pPr>
              <w:spacing w:after="0" w:line="240" w:lineRule="auto"/>
            </w:pPr>
            <w:r>
              <w:rPr>
                <w:rFonts w:ascii="Arial" w:hAnsi="Arial"/>
                <w:b/>
                <w:sz w:val="18"/>
              </w:rPr>
              <w:t>DepartmentName</w:t>
            </w:r>
          </w:p>
        </w:tc>
      </w:tr>
      <w:tr w14:paraId="2E922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4381686F">
            <w:pPr>
              <w:spacing w:after="0" w:line="240" w:lineRule="auto"/>
            </w:pPr>
            <w:r>
              <w:rPr>
                <w:rFonts w:ascii="Arial" w:hAnsi="Arial"/>
                <w:b w:val="0"/>
                <w:sz w:val="18"/>
              </w:rPr>
              <w:t>S001</w:t>
            </w:r>
          </w:p>
        </w:tc>
        <w:tc>
          <w:tcPr>
            <w:tcW w:w="2520" w:type="dxa"/>
            <w:vAlign w:val="center"/>
          </w:tcPr>
          <w:p w14:paraId="09C98B9F">
            <w:pPr>
              <w:spacing w:after="0" w:line="240" w:lineRule="auto"/>
            </w:pPr>
            <w:r>
              <w:rPr>
                <w:rFonts w:ascii="Arial" w:hAnsi="Arial"/>
                <w:b w:val="0"/>
                <w:sz w:val="18"/>
              </w:rPr>
              <w:t>Amina</w:t>
            </w:r>
          </w:p>
        </w:tc>
        <w:tc>
          <w:tcPr>
            <w:tcW w:w="2520" w:type="dxa"/>
            <w:vAlign w:val="center"/>
          </w:tcPr>
          <w:p w14:paraId="5B40FA4C">
            <w:pPr>
              <w:spacing w:after="0" w:line="240" w:lineRule="auto"/>
            </w:pPr>
            <w:r>
              <w:rPr>
                <w:rFonts w:ascii="Arial" w:hAnsi="Arial"/>
                <w:b w:val="0"/>
                <w:sz w:val="18"/>
              </w:rPr>
              <w:t>D01</w:t>
            </w:r>
          </w:p>
        </w:tc>
        <w:tc>
          <w:tcPr>
            <w:tcW w:w="2520" w:type="dxa"/>
            <w:vAlign w:val="center"/>
          </w:tcPr>
          <w:p w14:paraId="7FE71BF9">
            <w:pPr>
              <w:spacing w:after="0" w:line="240" w:lineRule="auto"/>
            </w:pPr>
            <w:r>
              <w:rPr>
                <w:rFonts w:ascii="Arial" w:hAnsi="Arial"/>
                <w:b w:val="0"/>
                <w:sz w:val="18"/>
              </w:rPr>
              <w:t>Computing</w:t>
            </w:r>
          </w:p>
        </w:tc>
      </w:tr>
      <w:tr w14:paraId="24009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21152012">
            <w:pPr>
              <w:spacing w:after="0" w:line="240" w:lineRule="auto"/>
            </w:pPr>
            <w:r>
              <w:rPr>
                <w:rFonts w:ascii="Arial" w:hAnsi="Arial"/>
                <w:b w:val="0"/>
                <w:sz w:val="18"/>
              </w:rPr>
              <w:t>S002</w:t>
            </w:r>
          </w:p>
        </w:tc>
        <w:tc>
          <w:tcPr>
            <w:tcW w:w="2520" w:type="dxa"/>
            <w:vAlign w:val="center"/>
          </w:tcPr>
          <w:p w14:paraId="407B7593">
            <w:pPr>
              <w:spacing w:after="0" w:line="240" w:lineRule="auto"/>
            </w:pPr>
            <w:r>
              <w:rPr>
                <w:rFonts w:ascii="Arial" w:hAnsi="Arial"/>
                <w:b w:val="0"/>
                <w:sz w:val="18"/>
              </w:rPr>
              <w:t>Brian</w:t>
            </w:r>
          </w:p>
        </w:tc>
        <w:tc>
          <w:tcPr>
            <w:tcW w:w="2520" w:type="dxa"/>
            <w:vAlign w:val="center"/>
          </w:tcPr>
          <w:p w14:paraId="3D750FC0">
            <w:pPr>
              <w:spacing w:after="0" w:line="240" w:lineRule="auto"/>
            </w:pPr>
            <w:r>
              <w:rPr>
                <w:rFonts w:ascii="Arial" w:hAnsi="Arial"/>
                <w:b w:val="0"/>
                <w:sz w:val="18"/>
              </w:rPr>
              <w:t>D02</w:t>
            </w:r>
          </w:p>
        </w:tc>
        <w:tc>
          <w:tcPr>
            <w:tcW w:w="2520" w:type="dxa"/>
            <w:vAlign w:val="center"/>
          </w:tcPr>
          <w:p w14:paraId="5948766B">
            <w:pPr>
              <w:spacing w:after="0" w:line="240" w:lineRule="auto"/>
            </w:pPr>
            <w:r>
              <w:rPr>
                <w:rFonts w:ascii="Arial" w:hAnsi="Arial"/>
                <w:b w:val="0"/>
                <w:sz w:val="18"/>
              </w:rPr>
              <w:t>Business</w:t>
            </w:r>
          </w:p>
        </w:tc>
      </w:tr>
      <w:tr w14:paraId="3971C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57570F36">
            <w:pPr>
              <w:spacing w:after="0" w:line="240" w:lineRule="auto"/>
            </w:pPr>
            <w:r>
              <w:rPr>
                <w:rFonts w:ascii="Arial" w:hAnsi="Arial"/>
                <w:b w:val="0"/>
                <w:sz w:val="18"/>
              </w:rPr>
              <w:t>S003</w:t>
            </w:r>
          </w:p>
        </w:tc>
        <w:tc>
          <w:tcPr>
            <w:tcW w:w="2520" w:type="dxa"/>
            <w:vAlign w:val="center"/>
          </w:tcPr>
          <w:p w14:paraId="477E719C">
            <w:pPr>
              <w:spacing w:after="0" w:line="240" w:lineRule="auto"/>
            </w:pPr>
            <w:r>
              <w:rPr>
                <w:rFonts w:ascii="Arial" w:hAnsi="Arial"/>
                <w:b w:val="0"/>
                <w:sz w:val="18"/>
              </w:rPr>
              <w:t>Carol</w:t>
            </w:r>
          </w:p>
        </w:tc>
        <w:tc>
          <w:tcPr>
            <w:tcW w:w="2520" w:type="dxa"/>
            <w:vAlign w:val="center"/>
          </w:tcPr>
          <w:p w14:paraId="5592F20A">
            <w:pPr>
              <w:spacing w:after="0" w:line="240" w:lineRule="auto"/>
            </w:pPr>
            <w:r>
              <w:rPr>
                <w:rFonts w:ascii="Arial" w:hAnsi="Arial"/>
                <w:b w:val="0"/>
                <w:sz w:val="18"/>
              </w:rPr>
              <w:t>D01</w:t>
            </w:r>
          </w:p>
        </w:tc>
        <w:tc>
          <w:tcPr>
            <w:tcW w:w="2520" w:type="dxa"/>
            <w:vAlign w:val="center"/>
          </w:tcPr>
          <w:p w14:paraId="67AF4DCC">
            <w:pPr>
              <w:spacing w:after="0" w:line="240" w:lineRule="auto"/>
            </w:pPr>
            <w:r>
              <w:rPr>
                <w:rFonts w:ascii="Arial" w:hAnsi="Arial"/>
                <w:b w:val="0"/>
                <w:sz w:val="18"/>
              </w:rPr>
              <w:t>Computing</w:t>
            </w:r>
          </w:p>
        </w:tc>
      </w:tr>
      <w:tr w14:paraId="2799C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554A8FF1">
            <w:pPr>
              <w:spacing w:after="0" w:line="240" w:lineRule="auto"/>
            </w:pPr>
            <w:r>
              <w:rPr>
                <w:rFonts w:ascii="Arial" w:hAnsi="Arial"/>
                <w:b w:val="0"/>
                <w:sz w:val="18"/>
              </w:rPr>
              <w:t>S004</w:t>
            </w:r>
          </w:p>
        </w:tc>
        <w:tc>
          <w:tcPr>
            <w:tcW w:w="2520" w:type="dxa"/>
            <w:vAlign w:val="center"/>
          </w:tcPr>
          <w:p w14:paraId="776D8DA7">
            <w:pPr>
              <w:spacing w:after="0" w:line="240" w:lineRule="auto"/>
            </w:pPr>
            <w:r>
              <w:rPr>
                <w:rFonts w:ascii="Arial" w:hAnsi="Arial"/>
                <w:b w:val="0"/>
                <w:sz w:val="18"/>
              </w:rPr>
              <w:t>David</w:t>
            </w:r>
          </w:p>
        </w:tc>
        <w:tc>
          <w:tcPr>
            <w:tcW w:w="2520" w:type="dxa"/>
            <w:vAlign w:val="center"/>
          </w:tcPr>
          <w:p w14:paraId="0F5220A9">
            <w:pPr>
              <w:spacing w:after="0" w:line="240" w:lineRule="auto"/>
            </w:pPr>
            <w:r>
              <w:rPr>
                <w:rFonts w:ascii="Arial" w:hAnsi="Arial"/>
                <w:b w:val="0"/>
                <w:sz w:val="18"/>
              </w:rPr>
              <w:t>D03</w:t>
            </w:r>
          </w:p>
        </w:tc>
        <w:tc>
          <w:tcPr>
            <w:tcW w:w="2520" w:type="dxa"/>
            <w:vAlign w:val="center"/>
          </w:tcPr>
          <w:p w14:paraId="3AA7D3A4">
            <w:pPr>
              <w:spacing w:after="0" w:line="240" w:lineRule="auto"/>
            </w:pPr>
            <w:r>
              <w:rPr>
                <w:rFonts w:ascii="Arial" w:hAnsi="Arial"/>
                <w:b w:val="0"/>
                <w:sz w:val="18"/>
              </w:rPr>
              <w:t>Agriculture</w:t>
            </w:r>
          </w:p>
        </w:tc>
      </w:tr>
    </w:tbl>
    <w:p w14:paraId="1B1DEC7F">
      <w:pPr>
        <w:spacing w:after="20"/>
      </w:pPr>
    </w:p>
    <w:p w14:paraId="6F312A9E">
      <w:pPr>
        <w:pStyle w:val="29"/>
      </w:pPr>
      <w:r>
        <w:t>Identify the transitive dependency in this table.</w:t>
      </w:r>
    </w:p>
    <w:p w14:paraId="1757DCF0">
      <w:pPr>
        <w:pStyle w:val="29"/>
      </w:pPr>
      <w:r>
        <w:t>Explain why the current design causes unnecessary duplication.</w:t>
      </w:r>
    </w:p>
    <w:p w14:paraId="30F550A8">
      <w:pPr>
        <w:pStyle w:val="29"/>
      </w:pPr>
      <w:r>
        <w:t>Redesign the table into 3NF.</w:t>
      </w:r>
    </w:p>
    <w:p w14:paraId="32F25EE7">
      <w:pPr>
        <w:pStyle w:val="29"/>
      </w:pPr>
      <w:r>
        <w:t>Show the primary key and foreign key in each resulting table.</w:t>
      </w:r>
    </w:p>
    <w:p w14:paraId="3127A4A1">
      <w:r>
        <w:t>Write your 3NF table structures here:</w:t>
      </w:r>
    </w:p>
    <w:p w14:paraId="660A673D">
      <w:r>
        <w:t>________________________________________________________________________________</w:t>
      </w:r>
    </w:p>
    <w:p w14:paraId="5E634BFD">
      <w:r>
        <w:t>________________________________________________________________________________</w:t>
      </w:r>
    </w:p>
    <w:p w14:paraId="7C8406A2">
      <w:r>
        <w:t>________________________________________________________________________________</w:t>
      </w:r>
    </w:p>
    <w:p w14:paraId="7947777E">
      <w:pPr>
        <w:pStyle w:val="2"/>
      </w:pPr>
      <w:r>
        <w:t>ROUND 3: THE CONSTRAINT BATTLE</w:t>
      </w:r>
    </w:p>
    <w:p w14:paraId="41E0495C">
      <w:r>
        <w:t>Your group has been asked to build a reliable database with these proposed tables:</w:t>
      </w:r>
    </w:p>
    <w:p w14:paraId="40E6A8B7">
      <w:pPr>
        <w:pStyle w:val="23"/>
      </w:pPr>
      <w:r>
        <w:t>Department(DepartmentID, DepartmentName)</w:t>
      </w:r>
    </w:p>
    <w:p w14:paraId="0E4D2090">
      <w:pPr>
        <w:pStyle w:val="23"/>
      </w:pPr>
      <w:r>
        <w:t>Student(StudentID, StudentName, Email, Age, DepartmentID)</w:t>
      </w:r>
    </w:p>
    <w:p w14:paraId="21B6C3B3">
      <w:pPr>
        <w:pStyle w:val="23"/>
      </w:pPr>
      <w:r>
        <w:t>Course(CourseID, CourseName, Fee)</w:t>
      </w:r>
    </w:p>
    <w:p w14:paraId="68414EED">
      <w:pPr>
        <w:pStyle w:val="23"/>
      </w:pPr>
      <w:r>
        <w:t>Enrolment(StudentID, CourseID, Grade)</w:t>
      </w:r>
    </w:p>
    <w:p w14:paraId="5E893AC6">
      <w:pPr>
        <w:pStyle w:val="3"/>
      </w:pPr>
      <w:r>
        <w:t>Challenge A — Match each problem to a constraint</w:t>
      </w:r>
    </w:p>
    <w:p w14:paraId="0F709B08">
      <w:pPr>
        <w:pStyle w:val="29"/>
      </w:pPr>
      <w:r>
        <w:t>Two students must not share the same StudentID. Which constraint should be used?</w:t>
      </w:r>
    </w:p>
    <w:p w14:paraId="744BA4FE">
      <w:pPr>
        <w:pStyle w:val="29"/>
      </w:pPr>
      <w:r>
        <w:t>A student's DepartmentID must refer to an existing department. Which constraint should be used?</w:t>
      </w:r>
    </w:p>
    <w:p w14:paraId="0CDC0F2F">
      <w:pPr>
        <w:pStyle w:val="29"/>
      </w:pPr>
      <w:r>
        <w:t>A student's email address must not be duplicated. Which constraint should be used?</w:t>
      </w:r>
    </w:p>
    <w:p w14:paraId="49538E47">
      <w:pPr>
        <w:pStyle w:val="29"/>
      </w:pPr>
      <w:r>
        <w:t>A course fee must be zero or greater. Which constraint should be considered?</w:t>
      </w:r>
    </w:p>
    <w:p w14:paraId="6507C52F">
      <w:pPr>
        <w:pStyle w:val="29"/>
      </w:pPr>
      <w:r>
        <w:t>Every student must have a name. Which constraint should be used?</w:t>
      </w:r>
    </w:p>
    <w:p w14:paraId="468BA488">
      <w:pPr>
        <w:pStyle w:val="29"/>
      </w:pPr>
      <w:r>
        <w:t>A student may enrol in a course only once. Which key structure should be used?</w:t>
      </w:r>
    </w:p>
    <w:p w14:paraId="757E0F14">
      <w:r>
        <w:t>Challenge B — Write the SQL</w:t>
      </w:r>
    </w:p>
    <w:p w14:paraId="03510C58">
      <w:r>
        <w:t>Write MySQL CREATE TABLE statements for all four tables. Your design must:</w:t>
      </w:r>
    </w:p>
    <w:p w14:paraId="3FF7C7E5">
      <w:pPr>
        <w:pStyle w:val="23"/>
      </w:pPr>
      <w:r>
        <w:t>Give each table an appropriate primary key.</w:t>
      </w:r>
    </w:p>
    <w:p w14:paraId="3AD25252">
      <w:pPr>
        <w:pStyle w:val="23"/>
      </w:pPr>
      <w:r>
        <w:t>Link Student to Department using a foreign key.</w:t>
      </w:r>
    </w:p>
    <w:p w14:paraId="3AE6D51C">
      <w:pPr>
        <w:pStyle w:val="23"/>
      </w:pPr>
      <w:r>
        <w:t>Link Enrolment to both Student and Course using foreign keys.</w:t>
      </w:r>
    </w:p>
    <w:p w14:paraId="68409D9C">
      <w:pPr>
        <w:pStyle w:val="23"/>
      </w:pPr>
      <w:r>
        <w:t>Make Email unique and StudentName mandatory.</w:t>
      </w:r>
    </w:p>
    <w:p w14:paraId="158ED676">
      <w:pPr>
        <w:pStyle w:val="23"/>
      </w:pPr>
      <w:r>
        <w:t>Prevent negative course fees using an appropriate constraint.</w:t>
      </w:r>
    </w:p>
    <w:p w14:paraId="2E6FC9DE">
      <w:pPr>
        <w:pStyle w:val="23"/>
      </w:pPr>
      <w:r>
        <w:t>Prevent the same student from enrolling in the same course more than once.</w:t>
      </w:r>
    </w:p>
    <w:p w14:paraId="1C9A6ACE">
      <w:r>
        <w:t>For each constraint, explain what problem it prevents. If computers are available, test your SQL and record any error messages or corrections.</w:t>
      </w:r>
    </w:p>
    <w:p w14:paraId="6FE923DD">
      <w:r>
        <w:t>SQL writing space:</w:t>
      </w:r>
    </w:p>
    <w:p w14:paraId="79CB48C3">
      <w:r>
        <w:t>________________________________________________________________________________</w:t>
      </w:r>
    </w:p>
    <w:p w14:paraId="69B17944">
      <w:r>
        <w:t>________________________________________________________________________________</w:t>
      </w:r>
    </w:p>
    <w:p w14:paraId="49747E63">
      <w:r>
        <w:t>________________________________________________________________________________</w:t>
      </w:r>
    </w:p>
    <w:p w14:paraId="5F4F65B2">
      <w:r>
        <w:t>________________________________________________________________________________</w:t>
      </w:r>
    </w:p>
    <w:p w14:paraId="4CEB835E">
      <w:r>
        <w:t>________________________________________________________________________________</w:t>
      </w:r>
    </w:p>
    <w:p w14:paraId="4A914235">
      <w:r>
        <w:t>________________________________________________________________________________</w:t>
      </w:r>
    </w:p>
    <w:p w14:paraId="33326A0A">
      <w:r>
        <w:t>________________________________________________________________________________</w:t>
      </w:r>
    </w:p>
    <w:p w14:paraId="7A431E2D">
      <w:r>
        <w:t>________________________________________________________________________________</w:t>
      </w:r>
    </w:p>
    <w:p w14:paraId="72754BF4">
      <w:pPr>
        <w:pStyle w:val="2"/>
      </w:pPr>
      <w:r>
        <w:t>ROUND 4: THE DATABASE REPAIR SHOP</w:t>
      </w:r>
    </w:p>
    <w:p w14:paraId="3642DCAA">
      <w:r>
        <w:t>Suggested time: 25 minutes | 20 marks</w:t>
      </w:r>
    </w:p>
    <w:p w14:paraId="4A447938">
      <w:pPr>
        <w:pStyle w:val="3"/>
      </w:pPr>
      <w:r>
        <w:t>Incident 1 — The Duplicate Student</w:t>
      </w:r>
    </w:p>
    <w:p w14:paraId="0A36A467">
      <w:r>
        <w:t>Student S001 appears twice in the Student table with different names. What should the database prevent? How would you investigate and correct the existing records?</w:t>
      </w:r>
    </w:p>
    <w:p w14:paraId="1F3A9A85">
      <w:r>
        <w:t>Group solution: __________________________________________________________________</w:t>
      </w:r>
    </w:p>
    <w:p w14:paraId="16ED633A">
      <w:r>
        <w:t>________________________________________________________________________________</w:t>
      </w:r>
    </w:p>
    <w:p w14:paraId="74072116">
      <w:pPr>
        <w:pStyle w:val="3"/>
      </w:pPr>
      <w:r>
        <w:t>Incident 2 — The Ghost Department</w:t>
      </w:r>
    </w:p>
    <w:p w14:paraId="1D1CE497">
      <w:r>
        <w:t>A student is assigned to Department D99, but D99 does not exist. Which constraint prevents this? What must be corrected before the record can be saved?</w:t>
      </w:r>
    </w:p>
    <w:p w14:paraId="7E246881">
      <w:r>
        <w:t>Group solution: __________________________________________________________________</w:t>
      </w:r>
    </w:p>
    <w:p w14:paraId="045D3CE6">
      <w:r>
        <w:t>________________________________________________________________________________</w:t>
      </w:r>
    </w:p>
    <w:p w14:paraId="6FC4777F">
      <w:pPr>
        <w:pStyle w:val="3"/>
      </w:pPr>
      <w:r>
        <w:t>Incident 3 — The Negative Fee</w:t>
      </w:r>
    </w:p>
    <w:p w14:paraId="2BC0B83F">
      <w:r>
        <w:t>Someone enters a course fee of -50,000. Which constraint should be considered? Write a suitable MySQL definition.</w:t>
      </w:r>
    </w:p>
    <w:p w14:paraId="66B94F4B">
      <w:r>
        <w:t>Group solution: __________________________________________________________________</w:t>
      </w:r>
    </w:p>
    <w:p w14:paraId="15D6F2A5">
      <w:r>
        <w:t>________________________________________________________________________________</w:t>
      </w:r>
    </w:p>
    <w:p w14:paraId="74270F88">
      <w:pPr>
        <w:pStyle w:val="3"/>
      </w:pPr>
      <w:r>
        <w:t>Incident 4 — The Duplicate Enrolment</w:t>
      </w:r>
    </w:p>
    <w:p w14:paraId="62E24179">
      <w:r>
        <w:t>A student has been registered twice for the same course. Which key structure would prevent this? Explain your choice.</w:t>
      </w:r>
    </w:p>
    <w:p w14:paraId="1E71EC27">
      <w:r>
        <w:t>Group solution: __________________________________________________________________</w:t>
      </w:r>
    </w:p>
    <w:p w14:paraId="5CCF5D81">
      <w:bookmarkStart w:id="0" w:name="_GoBack"/>
      <w:bookmarkEnd w:id="0"/>
      <w:r>
        <w:t>________________________________________________________________________________</w:t>
      </w:r>
    </w:p>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375783">
    <w:pPr>
      <w:pStyle w:val="18"/>
      <w:jc w:val="center"/>
    </w:pPr>
    <w:r>
      <w:t xml:space="preserve">Database Design and Application | Group Investigation Activity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E766F4"/>
    <w:rsid w:val="3D96465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7365D"/>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2F5597"/>
      <w:sz w:val="20"/>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65D"/>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1288</Words>
  <Characters>9046</Characters>
  <Lines>0</Lines>
  <Paragraphs>0</Paragraphs>
  <TotalTime>2</TotalTime>
  <ScaleCrop>false</ScaleCrop>
  <LinksUpToDate>false</LinksUpToDate>
  <CharactersWithSpaces>10074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desire</cp:lastModifiedBy>
  <dcterms:modified xsi:type="dcterms:W3CDTF">2026-10-10T13:06:36Z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eyJoZGlkIjoiNzA3ZjA1OGQwMmRkZGEwOGE3NjQxNDY3NTM3NmIyYWMifQ==</vt:lpwstr>
  </property>
  <property fmtid="{D5CDD505-2E9C-101B-9397-08002B2CF9AE}" pid="3" name="KSOProductBuildVer">
    <vt:lpwstr>1033-12.1.0.28032</vt:lpwstr>
  </property>
  <property fmtid="{D5CDD505-2E9C-101B-9397-08002B2CF9AE}" pid="4" name="ICV">
    <vt:lpwstr>2356C443258148568927B7E692804A80_13</vt:lpwstr>
  </property>
</Properties>
</file>